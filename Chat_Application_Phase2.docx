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7A409">
      <w:pPr>
        <w:pStyle w:val="36"/>
        <w:rPr>
          <w:sz w:val="72"/>
          <w:szCs w:val="72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72"/>
          <w:szCs w:val="72"/>
          <w:lang w:val="en-IN"/>
        </w:rPr>
        <w:t>Chat Application UI</w:t>
      </w:r>
      <w:r>
        <w:rPr>
          <w:sz w:val="72"/>
          <w:szCs w:val="72"/>
        </w:rPr>
        <w:t>– Phase 2</w:t>
      </w:r>
    </w:p>
    <w:p w14:paraId="25F4A903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447A4FC4"/>
    <w:p w14:paraId="4EE06040">
      <w:pPr>
        <w:pStyle w:val="2"/>
        <w:rPr>
          <w:sz w:val="40"/>
          <w:szCs w:val="40"/>
        </w:rPr>
      </w:pPr>
      <w:r>
        <w:rPr>
          <w:sz w:val="40"/>
          <w:szCs w:val="40"/>
        </w:rPr>
        <w:t>Title: Chat Application UI</w:t>
      </w:r>
    </w:p>
    <w:p w14:paraId="647570D6">
      <w:pPr>
        <w:pStyle w:val="2"/>
        <w:rPr>
          <w:sz w:val="36"/>
          <w:szCs w:val="36"/>
        </w:rPr>
      </w:pPr>
      <w:r>
        <w:rPr>
          <w:sz w:val="36"/>
          <w:szCs w:val="36"/>
        </w:rPr>
        <w:t>Phase 2: Solution Design &amp; Architecture</w:t>
      </w:r>
    </w:p>
    <w:p w14:paraId="00B0EBF6">
      <w:pPr>
        <w:pStyle w:val="2"/>
      </w:pPr>
      <w:r>
        <w:t>1. Tech Stack Selection</w:t>
      </w:r>
    </w:p>
    <w:p w14:paraId="064E762E">
      <w:r>
        <w:t>Choosing the right technology stack ensures the scalability, maintainability, and performance of the chat application.</w:t>
      </w:r>
    </w:p>
    <w:p w14:paraId="32632AEF"/>
    <w:p w14:paraId="3C69892B"/>
    <w:p w14:paraId="437F5459">
      <w:pPr>
        <w:pStyle w:val="3"/>
      </w:pPr>
      <w:r>
        <w:t>1.1 Frontend (UI Layer)</w:t>
      </w:r>
    </w:p>
    <w:p w14:paraId="29A46271">
      <w:r>
        <w:t>- Framework: React.js (or Angular / Vue)</w:t>
      </w:r>
      <w:r>
        <w:br w:type="textWrapping"/>
      </w:r>
      <w:r>
        <w:t>- Styling: TailwindCSS / Material UI for responsive design</w:t>
      </w:r>
      <w:r>
        <w:br w:type="textWrapping"/>
      </w:r>
      <w:r>
        <w:t>- State Management: Redux Toolkit or React Context API</w:t>
      </w:r>
      <w:r>
        <w:br w:type="textWrapping"/>
      </w:r>
      <w:r>
        <w:t>- Real-Time Updates: WebSockets via Socket.IO client</w:t>
      </w:r>
      <w:r>
        <w:br w:type="textWrapping"/>
      </w:r>
      <w:r>
        <w:t>- Authentication: JWT (JSON Web Token) or OAuth 2.0</w:t>
      </w:r>
    </w:p>
    <w:p w14:paraId="1F9EF444"/>
    <w:p w14:paraId="76780522"/>
    <w:p w14:paraId="40FF299A">
      <w:pPr>
        <w:pStyle w:val="3"/>
      </w:pPr>
      <w:r>
        <w:t>1.2 Backend (API &amp; Services Layer)</w:t>
      </w:r>
    </w:p>
    <w:p w14:paraId="196C781F">
      <w:pPr>
        <w:rPr>
          <w:rFonts w:hint="default"/>
          <w:lang w:val="en-IN"/>
        </w:rPr>
      </w:pPr>
      <w:r>
        <w:t>- Runtime Environment: Node.js (Express.js framework)</w:t>
      </w:r>
      <w:r>
        <w:br w:type="textWrapping"/>
      </w:r>
      <w:r>
        <w:t>- WebSocket Handling: Socket.IO server</w:t>
      </w:r>
      <w:r>
        <w:br w:type="textWrapping"/>
      </w:r>
      <w:r>
        <w:t>- Authentication: JWT-based authentication with refresh tokens</w:t>
      </w:r>
      <w:r>
        <w:br w:type="textWrapping"/>
      </w:r>
      <w:r>
        <w:t>- Data Validation: JOI / Yup</w:t>
      </w:r>
      <w:r>
        <w:br w:type="textWrapping"/>
      </w:r>
      <w:r>
        <w:t>- API Design: RESTful APIs with possible GraphQL extension</w:t>
      </w:r>
    </w:p>
    <w:p w14:paraId="67ED619C">
      <w:pPr>
        <w:pStyle w:val="3"/>
      </w:pPr>
    </w:p>
    <w:p w14:paraId="32D955E2">
      <w:pPr>
        <w:pStyle w:val="3"/>
      </w:pPr>
    </w:p>
    <w:p w14:paraId="65E1D88C">
      <w:pPr>
        <w:pStyle w:val="3"/>
      </w:pPr>
    </w:p>
    <w:p w14:paraId="180D3499">
      <w:pPr>
        <w:pStyle w:val="3"/>
      </w:pPr>
      <w:r>
        <w:t>1.3 Database Layer</w:t>
      </w:r>
    </w:p>
    <w:p w14:paraId="75766FD8">
      <w:pPr>
        <w:rPr>
          <w:rFonts w:hint="default"/>
          <w:lang w:val="en-IN"/>
        </w:rPr>
      </w:pPr>
      <w:r>
        <w:t>- Primary Database: MongoDB (NoSQL, scalable for chat messages)</w:t>
      </w:r>
      <w:r>
        <w:br w:type="textWrapping"/>
      </w:r>
      <w:r>
        <w:t>- Secondary (Optional): Redis for caching frequently accessed data (e.g., online users, recent messages)</w:t>
      </w:r>
      <w:r>
        <w:br w:type="textWrapping"/>
      </w:r>
      <w:r>
        <w:t>- Schema Example:</w:t>
      </w:r>
      <w:r>
        <w:br w:type="textWrapping"/>
      </w:r>
      <w:r>
        <w:t xml:space="preserve">  - User Collection (id, username, email, password-hash, sta</w:t>
      </w:r>
      <w:r>
        <w:rPr>
          <w:rFonts w:hint="default"/>
          <w:lang w:val="en-IN"/>
        </w:rPr>
        <w:t>t</w:t>
      </w:r>
    </w:p>
    <w:p w14:paraId="1AA1AA0A">
      <w:r>
        <w:t xml:space="preserve"> - Message Collection (id, senderId, receiverId/groupId, messageText, timestamp, status)</w:t>
      </w:r>
      <w:r>
        <w:br w:type="textWrapping"/>
      </w:r>
      <w:r>
        <w:t xml:space="preserve">  - Group Collection (id, name, members, createdAt)</w:t>
      </w:r>
    </w:p>
    <w:p w14:paraId="0EC121EC"/>
    <w:p w14:paraId="0AD745F9">
      <w:pPr>
        <w:pStyle w:val="3"/>
      </w:pPr>
      <w:r>
        <w:t>1.4 Infrastructure &amp; DevOps</w:t>
      </w:r>
    </w:p>
    <w:p w14:paraId="20EB1922">
      <w:r>
        <w:t>- Hosting: AWS / Azure / GCP</w:t>
      </w:r>
      <w:r>
        <w:br w:type="textWrapping"/>
      </w:r>
      <w:r>
        <w:t>- Containerization: Docker</w:t>
      </w:r>
      <w:r>
        <w:br w:type="textWrapping"/>
      </w:r>
      <w:r>
        <w:t>- Version Control: Git + GitHub/GitLab</w:t>
      </w:r>
      <w:r>
        <w:br w:type="textWrapping"/>
      </w:r>
      <w:r>
        <w:t>- CI/CD: GitHub Actions / Jenkins</w:t>
      </w:r>
      <w:r>
        <w:br w:type="textWrapping"/>
      </w:r>
      <w:r>
        <w:t>- Monitoring: Prometheus + Grafana</w:t>
      </w:r>
    </w:p>
    <w:p w14:paraId="4075BAC0">
      <w:pPr>
        <w:pStyle w:val="2"/>
      </w:pPr>
      <w:r>
        <w:t>2. UI Structure / API Schema Design</w:t>
      </w:r>
    </w:p>
    <w:p w14:paraId="4011BDCD">
      <w:pPr>
        <w:pStyle w:val="3"/>
      </w:pPr>
    </w:p>
    <w:p w14:paraId="2825BC2D">
      <w:pPr>
        <w:pStyle w:val="3"/>
      </w:pPr>
    </w:p>
    <w:p w14:paraId="04F1DC20">
      <w:pPr>
        <w:pStyle w:val="3"/>
      </w:pPr>
      <w:r>
        <w:t>2.1 UI Structure (Screens &amp; Components)</w:t>
      </w:r>
    </w:p>
    <w:p w14:paraId="6241C942">
      <w:r>
        <w:t>- Login/Signup Screen</w:t>
      </w:r>
      <w:r>
        <w:br w:type="textWrapping"/>
      </w:r>
      <w:r>
        <w:t xml:space="preserve">  - Input fields (email, password, username)</w:t>
      </w:r>
      <w:r>
        <w:br w:type="textWrapping"/>
      </w:r>
      <w:r>
        <w:t xml:space="preserve">  - Authentication validation</w:t>
      </w:r>
      <w:r>
        <w:br w:type="textWrapping"/>
      </w:r>
      <w:r>
        <w:t>- Chat Dashboard</w:t>
      </w:r>
      <w:r>
        <w:br w:type="textWrapping"/>
      </w:r>
      <w:r>
        <w:t xml:space="preserve">  - Sidebar (recent chats, contacts, groups)</w:t>
      </w:r>
      <w:r>
        <w:br w:type="textWrapping"/>
      </w:r>
      <w:r>
        <w:t xml:space="preserve">  - Main Chat Window (message list + input box)</w:t>
      </w:r>
      <w:r>
        <w:br w:type="textWrapping"/>
      </w:r>
      <w:r>
        <w:t xml:space="preserve">  - Header (user profile, logout)</w:t>
      </w:r>
      <w:r>
        <w:br w:type="textWrapping"/>
      </w:r>
      <w:r>
        <w:t>- Message Window</w:t>
      </w:r>
      <w:r>
        <w:br w:type="textWrapping"/>
      </w:r>
      <w:r>
        <w:t xml:space="preserve">  - Real-time message updates</w:t>
      </w:r>
      <w:r>
        <w:br w:type="textWrapping"/>
      </w:r>
      <w:r>
        <w:t xml:space="preserve">  - Typing indicators</w:t>
      </w:r>
      <w:r>
        <w:br w:type="textWrapping"/>
      </w:r>
      <w:r>
        <w:t xml:space="preserve">  - Media/file upload support</w:t>
      </w:r>
      <w:r>
        <w:br w:type="textWrapping"/>
      </w:r>
      <w:r>
        <w:t>- Settings/Preferences</w:t>
      </w:r>
      <w:r>
        <w:br w:type="textWrapping"/>
      </w:r>
      <w:r>
        <w:t xml:space="preserve">  - Change password</w:t>
      </w:r>
      <w:r>
        <w:br w:type="textWrapping"/>
      </w:r>
      <w:r>
        <w:t xml:space="preserve">  - Dark/light theme</w:t>
      </w:r>
    </w:p>
    <w:p w14:paraId="29675B9F">
      <w:pPr>
        <w:pStyle w:val="3"/>
      </w:pPr>
    </w:p>
    <w:p w14:paraId="7E62DD90">
      <w:pPr>
        <w:pStyle w:val="3"/>
      </w:pPr>
    </w:p>
    <w:p w14:paraId="4A8E6179">
      <w:pPr>
        <w:pStyle w:val="3"/>
      </w:pPr>
      <w:r>
        <w:t>2.2 API Schema Design</w:t>
      </w:r>
    </w:p>
    <w:p w14:paraId="4FFDE50B">
      <w:r>
        <w:t>Example REST endpoints:</w:t>
      </w:r>
      <w:r>
        <w:br w:type="textWrapping"/>
      </w:r>
      <w:r>
        <w:br w:type="textWrapping"/>
      </w:r>
      <w:r>
        <w:t>User APIs</w:t>
      </w:r>
      <w:r>
        <w:br w:type="textWrapping"/>
      </w:r>
      <w:r>
        <w:t>- POST /api/users/register – Register new user</w:t>
      </w:r>
      <w:r>
        <w:br w:type="textWrapping"/>
      </w:r>
      <w:r>
        <w:t>- POST /api/users/login – Login with credentials</w:t>
      </w:r>
      <w:r>
        <w:br w:type="textWrapping"/>
      </w:r>
      <w:r>
        <w:t>- GET /api/users/:id – Get user details</w:t>
      </w:r>
      <w:r>
        <w:br w:type="textWrapping"/>
      </w:r>
      <w:r>
        <w:br w:type="textWrapping"/>
      </w:r>
      <w:r>
        <w:t>Message APIs</w:t>
      </w:r>
      <w:r>
        <w:br w:type="textWrapping"/>
      </w:r>
      <w:r>
        <w:t>- POST /api/messages/send – Send a new message</w:t>
      </w:r>
      <w:r>
        <w:br w:type="textWrapping"/>
      </w:r>
      <w:r>
        <w:t>- GET /api/messages/:chatId – Get all messages for a chat</w:t>
      </w:r>
      <w:r>
        <w:br w:type="textWrapping"/>
      </w:r>
      <w:r>
        <w:br w:type="textWrapping"/>
      </w:r>
      <w:r>
        <w:t>Chat APIs</w:t>
      </w:r>
      <w:r>
        <w:br w:type="textWrapping"/>
      </w:r>
      <w:r>
        <w:t>- GET /api/chats/:userId – Get all chats for a user</w:t>
      </w:r>
      <w:r>
        <w:br w:type="textWrapping"/>
      </w:r>
      <w:r>
        <w:t>- POST /api/chats/create – Create a new chat or group</w:t>
      </w:r>
    </w:p>
    <w:p w14:paraId="54F299F5">
      <w:pPr>
        <w:pStyle w:val="2"/>
      </w:pPr>
    </w:p>
    <w:p w14:paraId="0AA8926C">
      <w:pPr>
        <w:pStyle w:val="2"/>
      </w:pPr>
    </w:p>
    <w:p w14:paraId="4FA4EBC0">
      <w:pPr>
        <w:pStyle w:val="2"/>
      </w:pPr>
      <w:r>
        <w:t>3. Data Handling Approach</w:t>
      </w:r>
    </w:p>
    <w:p w14:paraId="68B8EE0D">
      <w:r>
        <w:t>- Message Storage: Stored in MongoDB with timestamp, sender, receiver. Indexed on userId and chatId for fast retrieval.</w:t>
      </w:r>
      <w:r>
        <w:br w:type="textWrapping"/>
      </w:r>
      <w:r>
        <w:t>- Real-time Communication: WebSocket (Socket.IO) used for push-based updates.</w:t>
      </w:r>
      <w:r>
        <w:br w:type="textWrapping"/>
      </w:r>
      <w:r>
        <w:t>- Offline Messages: Messages stored in DB until client reconnects.</w:t>
      </w:r>
      <w:r>
        <w:br w:type="textWrapping"/>
      </w:r>
      <w:r>
        <w:t>- Media Handling: Images/files stored in cloud storage (e.g., AWS S3). Only metadata (URL, type) stored in DB.</w:t>
      </w:r>
      <w:r>
        <w:br w:type="textWrapping"/>
      </w:r>
      <w:r>
        <w:t>- Security Measures:</w:t>
      </w:r>
      <w:r>
        <w:br w:type="textWrapping"/>
      </w:r>
      <w:r>
        <w:t xml:space="preserve">  - Password hashing with bcrypt.</w:t>
      </w:r>
      <w:r>
        <w:br w:type="textWrapping"/>
      </w:r>
      <w:r>
        <w:t xml:space="preserve">  - All API calls secured with JWT.</w:t>
      </w:r>
      <w:r>
        <w:br w:type="textWrapping"/>
      </w:r>
      <w:r>
        <w:t xml:space="preserve">  - Role-based access control (e.g., admin, user).</w:t>
      </w:r>
    </w:p>
    <w:p w14:paraId="640332BD">
      <w:pPr>
        <w:pStyle w:val="2"/>
      </w:pPr>
    </w:p>
    <w:p w14:paraId="4EA87554">
      <w:pPr>
        <w:pStyle w:val="2"/>
      </w:pPr>
    </w:p>
    <w:p w14:paraId="39535A59">
      <w:pPr>
        <w:pStyle w:val="2"/>
      </w:pPr>
      <w:r>
        <w:t>4. Component / Module Diagram</w:t>
      </w:r>
    </w:p>
    <w:p w14:paraId="43185D38">
      <w:r>
        <w:t>Major Modules:</w:t>
      </w:r>
      <w:r>
        <w:br w:type="textWrapping"/>
      </w:r>
      <w:r>
        <w:t>- Authentication Module – Handles login, signup, token validation.</w:t>
      </w:r>
      <w:r>
        <w:br w:type="textWrapping"/>
      </w:r>
      <w:r>
        <w:t>- Chat Module – Manages private chats and group chats.</w:t>
      </w:r>
      <w:r>
        <w:br w:type="textWrapping"/>
      </w:r>
      <w:r>
        <w:t>- Messaging Module – Sends/receives text, media, and updates UI.</w:t>
      </w:r>
      <w:r>
        <w:br w:type="textWrapping"/>
      </w:r>
      <w:r>
        <w:t>- Notification Module – Typing indicators, message read receipts, online/offline status.</w:t>
      </w:r>
      <w:r>
        <w:br w:type="textWrapping"/>
      </w:r>
      <w:r>
        <w:t>- Database Module – Handles persistent storage and caching.</w:t>
      </w:r>
      <w:r>
        <w:br w:type="textWrapping"/>
      </w:r>
      <w:r>
        <w:t>- UI Module – Renders frontend screens and updates via state management.</w:t>
      </w:r>
      <w:r>
        <w:br w:type="textWrapping"/>
      </w:r>
      <w:r>
        <w:br w:type="textWrapping"/>
      </w:r>
      <w:r>
        <w:t>(Insert diagram showing how these modules interact: UI → API → Backend Services → Database.)</w:t>
      </w:r>
    </w:p>
    <w:p w14:paraId="2ED3FBBD">
      <w:pPr>
        <w:pStyle w:val="2"/>
      </w:pPr>
    </w:p>
    <w:p w14:paraId="61EDF237">
      <w:pPr>
        <w:pStyle w:val="2"/>
      </w:pPr>
    </w:p>
    <w:p w14:paraId="30CAF146">
      <w:pPr>
        <w:pStyle w:val="2"/>
      </w:pPr>
    </w:p>
    <w:p w14:paraId="5DD04691">
      <w:pPr>
        <w:pStyle w:val="4"/>
        <w:bidi w:val="0"/>
      </w:pPr>
      <w:r>
        <w:t>5. Basic Flow Diagram</w:t>
      </w:r>
    </w:p>
    <w:p w14:paraId="7CFF9AEA">
      <w:r>
        <w:t>Flow of Sending a Message:</w:t>
      </w:r>
      <w:r>
        <w:br w:type="textWrapping"/>
      </w:r>
      <w:r>
        <w:br w:type="textWrapping"/>
      </w:r>
      <w:r>
        <w:t>1. User types message → clicks send.</w:t>
      </w:r>
      <w:r>
        <w:br w:type="textWrapping"/>
      </w:r>
      <w:r>
        <w:t>2. UI Component sends request → WebSocket API.</w:t>
      </w:r>
      <w:r>
        <w:br w:type="textWrapping"/>
      </w:r>
      <w:r>
        <w:t>3. Backend receives message → validates + stores in DB.</w:t>
      </w:r>
      <w:r>
        <w:br w:type="textWrapping"/>
      </w:r>
      <w:r>
        <w:t>4. Backend emits event → receiver client via WebSocket.</w:t>
      </w:r>
      <w:r>
        <w:br w:type="textWrapping"/>
      </w:r>
      <w:r>
        <w:t>5. Receiver’s UI updates message window in real time.</w:t>
      </w:r>
      <w:r>
        <w:br w:type="textWrapping"/>
      </w:r>
      <w:r>
        <w:br w:type="textWrapping"/>
      </w:r>
      <w:r>
        <w:t>(Insert a simple diagram with arrows between User → Frontend → Backend → DB → Receiver.)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F9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panne</cp:lastModifiedBy>
  <dcterms:modified xsi:type="dcterms:W3CDTF">2025-09-08T13:33:31Z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073C190F80A14E5397F7ADC0C7364EA8_12</vt:lpwstr>
  </property>
</Properties>
</file>